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8EF19">
      <w:pPr>
        <w:shd w:val="clear"/>
        <w:ind w:left="720" w:leftChars="0" w:firstLine="720" w:firstLineChars="0"/>
        <w:jc w:val="center"/>
        <w:rPr>
          <w:rFonts w:hint="default"/>
          <w:b/>
          <w:bCs w:val="0"/>
          <w:sz w:val="28"/>
          <w:szCs w:val="28"/>
          <w:lang w:val="ru-RU"/>
        </w:rPr>
      </w:pPr>
      <w:r>
        <w:rPr>
          <w:b/>
          <w:bCs w:val="0"/>
          <w:sz w:val="28"/>
          <w:szCs w:val="28"/>
          <w:lang w:val="ru-RU"/>
        </w:rPr>
        <w:t>Практическая</w:t>
      </w:r>
      <w:r>
        <w:rPr>
          <w:rFonts w:hint="default"/>
          <w:b/>
          <w:bCs w:val="0"/>
          <w:sz w:val="28"/>
          <w:szCs w:val="28"/>
          <w:lang w:val="ru-RU"/>
        </w:rPr>
        <w:t xml:space="preserve"> работа - </w:t>
      </w:r>
      <w:bookmarkStart w:id="0" w:name="_GoBack"/>
      <w:bookmarkEnd w:id="0"/>
      <w:r>
        <w:rPr>
          <w:rFonts w:hint="default"/>
          <w:b/>
          <w:bCs w:val="0"/>
          <w:sz w:val="28"/>
          <w:szCs w:val="28"/>
          <w:lang w:val="ru-RU"/>
        </w:rPr>
        <w:t>02</w:t>
      </w:r>
      <w:r>
        <w:rPr>
          <w:rFonts w:hint="default"/>
          <w:b/>
          <w:bCs w:val="0"/>
          <w:sz w:val="28"/>
          <w:szCs w:val="28"/>
          <w:lang w:val="ru-RU"/>
        </w:rPr>
        <w:br w:type="textWrapping"/>
      </w:r>
      <w:r>
        <w:rPr>
          <w:b/>
          <w:bCs w:val="0"/>
          <w:sz w:val="28"/>
          <w:szCs w:val="28"/>
          <w:lang w:val="ru-RU"/>
        </w:rPr>
        <w:t>Т</w:t>
      </w:r>
      <w:r>
        <w:rPr>
          <w:rFonts w:ascii="Arial" w:hAnsi="Arial"/>
          <w:b/>
          <w:bCs w:val="0"/>
          <w:sz w:val="28"/>
          <w:szCs w:val="28"/>
        </w:rPr>
        <w:t>аблицы истинности</w:t>
      </w:r>
    </w:p>
    <w:p w14:paraId="02AF1EE3">
      <w:pPr>
        <w:shd w:val="clear"/>
        <w:spacing w:before="140" w:after="6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1.  A∧B∨¬A∧B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656C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14:paraId="6569F1E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50BD5A9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3C687AE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A∧B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181C308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162C757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¬A∧B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1482A80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0DE8A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3AF84FC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0C9963B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75E3A62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2E83997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5C5BB5A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35E7628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69A8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349313F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521140E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51693E8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0DBB890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03F8CF1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18658C8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0A1A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7FA1269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3FAF019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1099F38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5E2FF11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644D1A7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7213203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7E139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7E86038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6CFA7BD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35524B3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03CB46A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047A9A3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742B695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</w:tbl>
    <w:p w14:paraId="40F4448D">
      <w:pPr>
        <w:shd w:val="clear"/>
        <w:spacing w:after="20"/>
        <w:rPr>
          <w:b/>
          <w:bCs w:val="0"/>
          <w:sz w:val="28"/>
          <w:szCs w:val="28"/>
        </w:rPr>
      </w:pPr>
    </w:p>
    <w:p w14:paraId="7D77ED5E">
      <w:pPr>
        <w:shd w:val="clear"/>
        <w:spacing w:before="140" w:after="6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2.  (A∨B)∧(¬A∨B)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5F2C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14:paraId="6212BBA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7D7CD3D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49BF73F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A∨B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36596D8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4DDB9BA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¬A∨B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6750DE0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466F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3AE0121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7112CCE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16189F5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3BA7A42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09E1451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6B65F26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0D3C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2A5C5DD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452900B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077B075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4DCD456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7FCFC60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090F667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077A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5360051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15FE639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73766BC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56F5530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53AFC5A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0869E99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56EE5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63E7183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114824C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6971F82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49FA3C4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15D11C9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2DCFA67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</w:tbl>
    <w:p w14:paraId="670FC2FD">
      <w:pPr>
        <w:shd w:val="clear"/>
        <w:spacing w:after="20"/>
        <w:rPr>
          <w:b/>
          <w:bCs w:val="0"/>
          <w:sz w:val="28"/>
          <w:szCs w:val="28"/>
        </w:rPr>
      </w:pPr>
    </w:p>
    <w:p w14:paraId="720F06CD">
      <w:pPr>
        <w:shd w:val="clear"/>
        <w:spacing w:before="140" w:after="6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3.  (A∨A)∧(B∨¬B)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52A1A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shd w:val="clear" w:color="auto" w:fill="D9EAF7"/>
            <w:vAlign w:val="center"/>
          </w:tcPr>
          <w:p w14:paraId="0BC0F8F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03AF592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29A9898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A∨A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6C30F9F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0CB6DF5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B∨¬B</w:t>
            </w:r>
          </w:p>
        </w:tc>
        <w:tc>
          <w:tcPr>
            <w:tcW w:w="1776" w:type="dxa"/>
            <w:shd w:val="clear" w:color="auto" w:fill="D9EAF7"/>
            <w:vAlign w:val="center"/>
          </w:tcPr>
          <w:p w14:paraId="095C29E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7E994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0535461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0B3CACC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744E957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51F36F2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380F453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26323D2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17D3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1EBC1BA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1F4083D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695158E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7306F94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2889467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72FC38B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6828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4B45E50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5DF1D5B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5DE73BE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34FC3BB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048ADA9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07E3139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764CD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vAlign w:val="center"/>
          </w:tcPr>
          <w:p w14:paraId="4C11097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707A369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2CA8C86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776" w:type="dxa"/>
            <w:vAlign w:val="center"/>
          </w:tcPr>
          <w:p w14:paraId="1B4B93B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457BD2A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776" w:type="dxa"/>
            <w:vAlign w:val="center"/>
          </w:tcPr>
          <w:p w14:paraId="5E70945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</w:tbl>
    <w:p w14:paraId="4CCA55DF">
      <w:pPr>
        <w:shd w:val="clear"/>
        <w:spacing w:after="20"/>
        <w:rPr>
          <w:b/>
          <w:bCs w:val="0"/>
          <w:sz w:val="28"/>
          <w:szCs w:val="28"/>
        </w:rPr>
      </w:pPr>
    </w:p>
    <w:p w14:paraId="05ACF81F">
      <w:pPr>
        <w:shd w:val="clear"/>
        <w:spacing w:before="140" w:after="6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4.  A∨A∧B∧¬C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22"/>
        <w:gridCol w:w="1522"/>
        <w:gridCol w:w="1522"/>
        <w:gridCol w:w="1522"/>
        <w:gridCol w:w="1549"/>
        <w:gridCol w:w="1522"/>
      </w:tblGrid>
      <w:tr w14:paraId="26811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6643464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9D92BD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19EDC3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C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4571EE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¬C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A37C5A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A∧B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D27C14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A∧B∧¬C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A09EA9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595B9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55E31D8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61FA8F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0A714AB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AC6835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B8763E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EB6DB4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1C7EE5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282F5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600802B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9315AD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5AC1B1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C7B2E6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F6322D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276577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D54F9E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35BEB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06FB649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5698BF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7968B6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AD5F89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24A820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4FE217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687730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444A7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763C500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05E9A0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BF74E9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B35A99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B7D1E4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AB9624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105B70E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05A4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058834E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7BE0AF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8D7A64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DD6F45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A36043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49A28E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866E22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75BB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771BFBC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3436F4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2C6C758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15EC839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1875730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97271B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7DE6FE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3C34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3A12A51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C468AD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6965348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E8E1C8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354536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BAED7E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B71381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12E5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2C469A8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63F81F5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69E7FE2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FF4075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4E48E1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213C0D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DA9E41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</w:tbl>
    <w:p w14:paraId="34529435">
      <w:pPr>
        <w:shd w:val="clear"/>
        <w:spacing w:after="20"/>
        <w:rPr>
          <w:b/>
          <w:bCs w:val="0"/>
          <w:sz w:val="28"/>
          <w:szCs w:val="28"/>
        </w:rPr>
      </w:pPr>
    </w:p>
    <w:p w14:paraId="6E20C27F">
      <w:pPr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br w:type="page"/>
      </w:r>
    </w:p>
    <w:p w14:paraId="027940DF">
      <w:pPr>
        <w:shd w:val="clear"/>
        <w:spacing w:before="140" w:after="6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5.  A∧B∨¬A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  <w:gridCol w:w="2131"/>
      </w:tblGrid>
      <w:tr w14:paraId="12CAB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3823EF1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6BF7335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58832CA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A∧B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754896D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7D9925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760FC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69C85EB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7969F32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123F834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370CA63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4E0E1A8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7397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3EE8E54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61DC509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47059C7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2D61917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1D89594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5261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5BC2CE1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79F1DE3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311F6EE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2B7D982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0A1BB4E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31A0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2C1ABED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38C812C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1CA4D0F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4702492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34A1DCC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</w:tbl>
    <w:p w14:paraId="0121952F">
      <w:pPr>
        <w:shd w:val="clear"/>
        <w:spacing w:after="20"/>
        <w:rPr>
          <w:b/>
          <w:bCs w:val="0"/>
          <w:sz w:val="28"/>
          <w:szCs w:val="28"/>
        </w:rPr>
      </w:pPr>
    </w:p>
    <w:p w14:paraId="578D5CE0">
      <w:pPr>
        <w:shd w:val="clear"/>
        <w:spacing w:before="140" w:after="6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6.  (¬A∨B)∧¬C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14:paraId="2EF51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382B626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328AFF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D69D7A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C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405845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ED0DFA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¬A∨B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A97D67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¬C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224F62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19B76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208EE7C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26A4C30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1E77264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7EFA71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6AFC1C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FB707A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04C99A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0099E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709E61A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D74D23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9E6BE1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32D00B0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37B5BA9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BECEF7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675359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37DB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1F2A439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1E35009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3357AC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FF464E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9395C2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209EBC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12A784C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79CB2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0E4875D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027E91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AFA70C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6422094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1C3340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74EEFF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2C5CE07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53A3F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6EE7EB4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3AC793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F66CDF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11C6DAE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9C8D24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1160938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6182C4B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67B48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3539672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1CFDA47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EE08DF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759F5E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15AD8D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2F7B33F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623AF3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33751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65C36F6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BDFF25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3BF40B1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2AC1BAE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C42A8B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9E04D6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7EF49C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06581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3598C16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A95848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1680E60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3508553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98D805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0037267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03480853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</w:tbl>
    <w:p w14:paraId="334FFC75">
      <w:pPr>
        <w:shd w:val="clear"/>
        <w:spacing w:after="20"/>
        <w:rPr>
          <w:b/>
          <w:bCs w:val="0"/>
          <w:sz w:val="28"/>
          <w:szCs w:val="28"/>
        </w:rPr>
      </w:pPr>
    </w:p>
    <w:p w14:paraId="391BBFE4">
      <w:pPr>
        <w:shd w:val="clea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7.  A∨¬B∧A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  <w:gridCol w:w="2131"/>
      </w:tblGrid>
      <w:tr w14:paraId="4445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shd w:val="clear" w:color="auto" w:fill="D9EAF7"/>
            <w:vAlign w:val="center"/>
          </w:tcPr>
          <w:p w14:paraId="22EA3EB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3E5D559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CE1E65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¬B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021FCE3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¬B∧A</w:t>
            </w:r>
          </w:p>
        </w:tc>
        <w:tc>
          <w:tcPr>
            <w:tcW w:w="2131" w:type="dxa"/>
            <w:shd w:val="clear" w:color="auto" w:fill="D9EAF7"/>
            <w:vAlign w:val="center"/>
          </w:tcPr>
          <w:p w14:paraId="331D9E1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4249D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3879EB2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30D7F90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4834895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7AEB7EA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1622AF1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50635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3CD3136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34B0AA5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44C541D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6A7056D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21ED6CD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3105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736A0BB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55CC8D9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0D182D68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1DCB3C5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1E5F98C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6381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vAlign w:val="center"/>
          </w:tcPr>
          <w:p w14:paraId="44ACF28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6D624F9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77D32DB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2131" w:type="dxa"/>
            <w:vAlign w:val="center"/>
          </w:tcPr>
          <w:p w14:paraId="7FA3AD0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2131" w:type="dxa"/>
            <w:vAlign w:val="center"/>
          </w:tcPr>
          <w:p w14:paraId="3055CCD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</w:tbl>
    <w:p w14:paraId="3BC1AACF">
      <w:pPr>
        <w:shd w:val="clear"/>
        <w:spacing w:after="20"/>
        <w:rPr>
          <w:b/>
          <w:bCs w:val="0"/>
          <w:sz w:val="28"/>
          <w:szCs w:val="28"/>
        </w:rPr>
      </w:pPr>
    </w:p>
    <w:p w14:paraId="2B72A4F3">
      <w:pPr>
        <w:shd w:val="clear"/>
        <w:spacing w:before="140" w:after="60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8.  ¬A∧(¬B∨C)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14:paraId="3765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70272A8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A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A125F9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B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F36ACD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C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2B9722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¬A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80F481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¬B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7BFD854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¬B∨C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A2415F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F</w:t>
            </w:r>
          </w:p>
        </w:tc>
      </w:tr>
      <w:tr w14:paraId="374F8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5045C39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40039B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DF0C2A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190CDA8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49416D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1B882A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7B13A5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3DF7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7C3B9E6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ED975F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ACFD2C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63FD0E9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37591EB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531EF5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354865A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004F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7B36BB8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170B15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4D14D1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0C7AEE45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3118319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EB9F0D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788AA1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1700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0EB5B22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E920A9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87B40D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5AF1441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5EE68B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36C598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50C162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6112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1F6B9D0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91B01F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4CB105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020B10C9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1F4D0CD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4932A4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29AA3D7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1496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3295E3EC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75BC78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22A287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4C306B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79CEAB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1C14346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710470CA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</w:tr>
      <w:tr w14:paraId="62EE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7907DCF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634D57CB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0176469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6C3A038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5A98EE1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3953FF71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25470070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  <w:tr w14:paraId="0D5E6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vAlign w:val="center"/>
          </w:tcPr>
          <w:p w14:paraId="287E4DD2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EDC5776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249930F4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0</w:t>
            </w:r>
          </w:p>
        </w:tc>
        <w:tc>
          <w:tcPr>
            <w:tcW w:w="1522" w:type="dxa"/>
            <w:vAlign w:val="center"/>
          </w:tcPr>
          <w:p w14:paraId="45546BFE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D175C4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7574F2AD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  <w:tc>
          <w:tcPr>
            <w:tcW w:w="1522" w:type="dxa"/>
            <w:vAlign w:val="center"/>
          </w:tcPr>
          <w:p w14:paraId="49C9804F">
            <w:pPr>
              <w:shd w:val="clear"/>
              <w:spacing w:after="0" w:line="240" w:lineRule="auto"/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1</w:t>
            </w:r>
          </w:p>
        </w:tc>
      </w:tr>
    </w:tbl>
    <w:p w14:paraId="71AAD842">
      <w:pPr>
        <w:shd w:val="clear"/>
        <w:spacing w:after="20"/>
        <w:rPr>
          <w:b/>
          <w:bCs w:val="0"/>
          <w:sz w:val="28"/>
          <w:szCs w:val="28"/>
        </w:rPr>
      </w:pPr>
    </w:p>
    <w:sectPr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052D49"/>
    <w:rsid w:val="558453CC"/>
    <w:rsid w:val="56220538"/>
    <w:rsid w:val="6023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6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417</Words>
  <Characters>496</Characters>
  <Lines>0</Lines>
  <Paragraphs>0</Paragraphs>
  <TotalTime>1</TotalTime>
  <ScaleCrop>false</ScaleCrop>
  <LinksUpToDate>false</LinksUpToDate>
  <CharactersWithSpaces>517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2026-10-20T08:26:28Z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eyJoZGlkIjoiNWE2YzY3NGVmZDk0MThiZDc5NThhYjEwZDNmY2RjMGYifQ==</vt:lpwstr>
  </property>
  <property fmtid="{D5CDD505-2E9C-101B-9397-08002B2CF9AE}" pid="3" name="KSOProductBuildVer">
    <vt:lpwstr>1033-12.1.0.26886</vt:lpwstr>
  </property>
  <property fmtid="{D5CDD505-2E9C-101B-9397-08002B2CF9AE}" pid="4" name="ICV">
    <vt:lpwstr>23E842CAAD7B4880A60C908AA7162808_12</vt:lpwstr>
  </property>
</Properties>
</file>